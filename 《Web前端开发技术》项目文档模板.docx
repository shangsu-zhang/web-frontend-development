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9D839">
      <w:pPr>
        <w:spacing w:after="360"/>
        <w:jc w:val="center"/>
      </w:pPr>
      <w:r>
        <w:rPr>
          <w:rFonts w:hint="eastAsia" w:ascii="黑体" w:hAnsi="黑体" w:eastAsia="黑体"/>
          <w:b/>
          <w:sz w:val="44"/>
          <w:lang w:eastAsia="zh-CN"/>
        </w:rPr>
        <w:t>《Web前端开发技术》</w:t>
      </w:r>
      <w:r>
        <w:rPr>
          <w:rFonts w:ascii="黑体" w:hAnsi="黑体" w:eastAsia="黑体"/>
          <w:b/>
          <w:sz w:val="44"/>
        </w:rPr>
        <w:t>项目文档</w:t>
      </w:r>
    </w:p>
    <w:p w14:paraId="37763F2F">
      <w:pPr>
        <w:jc w:val="center"/>
      </w:pPr>
      <w:r>
        <w:rPr>
          <w:rFonts w:ascii="楷体" w:hAnsi="楷体" w:eastAsia="楷体"/>
          <w:b w:val="0"/>
          <w:sz w:val="28"/>
        </w:rPr>
        <w:t>（基于</w:t>
      </w:r>
      <w:r>
        <w:rPr>
          <w:rFonts w:hint="eastAsia" w:ascii="楷体" w:hAnsi="楷体" w:eastAsia="楷体"/>
          <w:b w:val="0"/>
          <w:sz w:val="28"/>
          <w:lang w:eastAsia="zh-CN"/>
        </w:rPr>
        <w:t>《</w:t>
      </w:r>
      <w:r>
        <w:rPr>
          <w:rFonts w:ascii="楷体" w:hAnsi="楷体" w:eastAsia="楷体"/>
          <w:b w:val="0"/>
          <w:sz w:val="28"/>
        </w:rPr>
        <w:t>数据库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原理与应用》</w:t>
      </w:r>
      <w:r>
        <w:rPr>
          <w:rFonts w:ascii="楷体" w:hAnsi="楷体" w:eastAsia="楷体"/>
          <w:b w:val="0"/>
          <w:sz w:val="28"/>
        </w:rPr>
        <w:t>课程设计成果的前端页面开发）</w:t>
      </w:r>
    </w:p>
    <w:p w14:paraId="335B558C"/>
    <w:p w14:paraId="74DC14C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13CB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F8C3F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课程名称</w:t>
            </w:r>
          </w:p>
        </w:tc>
        <w:tc>
          <w:tcPr>
            <w:tcW w:w="5669" w:type="dxa"/>
          </w:tcPr>
          <w:p w14:paraId="41C60DFF">
            <w:pPr>
              <w:spacing w:after="0"/>
            </w:pPr>
            <w:r>
              <w:rPr>
                <w:rFonts w:hint="eastAsia" w:ascii="宋体" w:hAnsi="宋体" w:eastAsia="宋体"/>
                <w:b w:val="0"/>
                <w:sz w:val="24"/>
              </w:rPr>
              <w:t>Web前端开发技术</w:t>
            </w:r>
          </w:p>
        </w:tc>
      </w:tr>
      <w:tr w14:paraId="4A34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6733D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学　　院</w:t>
            </w:r>
          </w:p>
        </w:tc>
        <w:tc>
          <w:tcPr>
            <w:tcW w:w="5669" w:type="dxa"/>
          </w:tcPr>
          <w:p w14:paraId="2E37AEC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信息学院</w:t>
            </w:r>
          </w:p>
        </w:tc>
      </w:tr>
      <w:tr w14:paraId="7D7C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A1301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学　　号</w:t>
            </w:r>
          </w:p>
        </w:tc>
        <w:tc>
          <w:tcPr>
            <w:tcW w:w="5669" w:type="dxa"/>
          </w:tcPr>
          <w:p w14:paraId="52BDBE1D">
            <w:pPr>
              <w:spacing w:after="0"/>
            </w:pPr>
            <w:r>
              <w:rPr>
                <w:rFonts w:ascii="宋体" w:hAnsi="宋体" w:eastAsia="宋体"/>
                <w:b w:val="0"/>
                <w:i/>
                <w:color w:val="808080"/>
                <w:sz w:val="21"/>
              </w:rPr>
              <w:t>【填写说明】</w:t>
            </w:r>
            <w:r>
              <w:rPr>
                <w:rFonts w:hint="eastAsia" w:ascii="宋体" w:hAnsi="宋体"/>
                <w:b w:val="0"/>
                <w:i/>
                <w:color w:val="808080"/>
                <w:sz w:val="21"/>
                <w:lang w:val="en-US" w:eastAsia="zh-CN"/>
              </w:rPr>
              <w:t>小组所有成员的学号</w:t>
            </w:r>
            <w:r>
              <w:rPr>
                <w:rFonts w:ascii="宋体" w:hAnsi="宋体" w:eastAsia="宋体"/>
                <w:b w:val="0"/>
                <w:i/>
                <w:color w:val="808080"/>
                <w:sz w:val="21"/>
              </w:rPr>
              <w:t>。</w:t>
            </w:r>
          </w:p>
        </w:tc>
      </w:tr>
      <w:tr w14:paraId="5DC9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FB34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姓　　名</w:t>
            </w:r>
          </w:p>
        </w:tc>
        <w:tc>
          <w:tcPr>
            <w:tcW w:w="5669" w:type="dxa"/>
          </w:tcPr>
          <w:p w14:paraId="3A0426CF">
            <w:pPr>
              <w:spacing w:after="0"/>
            </w:pPr>
            <w:r>
              <w:rPr>
                <w:rFonts w:ascii="宋体" w:hAnsi="宋体" w:eastAsia="宋体"/>
                <w:b w:val="0"/>
                <w:i/>
                <w:color w:val="808080"/>
                <w:sz w:val="21"/>
              </w:rPr>
              <w:t>【填写说明】</w:t>
            </w:r>
            <w:r>
              <w:rPr>
                <w:rFonts w:hint="eastAsia" w:ascii="宋体" w:hAnsi="宋体"/>
                <w:b w:val="0"/>
                <w:i/>
                <w:color w:val="808080"/>
                <w:sz w:val="21"/>
                <w:lang w:val="en-US" w:eastAsia="zh-CN"/>
              </w:rPr>
              <w:t>小组所有成员的姓名</w:t>
            </w:r>
            <w:r>
              <w:rPr>
                <w:rFonts w:ascii="宋体" w:hAnsi="宋体" w:eastAsia="宋体"/>
                <w:b w:val="0"/>
                <w:i/>
                <w:color w:val="808080"/>
                <w:sz w:val="21"/>
              </w:rPr>
              <w:t>。</w:t>
            </w:r>
          </w:p>
        </w:tc>
      </w:tr>
      <w:tr w14:paraId="1B1B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4DCB2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班　　级</w:t>
            </w:r>
          </w:p>
        </w:tc>
        <w:tc>
          <w:tcPr>
            <w:tcW w:w="5669" w:type="dxa"/>
          </w:tcPr>
          <w:p w14:paraId="310155A9">
            <w:pPr>
              <w:spacing w:after="0"/>
            </w:pPr>
          </w:p>
        </w:tc>
      </w:tr>
      <w:tr w14:paraId="25ED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28104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完成日期</w:t>
            </w:r>
          </w:p>
        </w:tc>
        <w:tc>
          <w:tcPr>
            <w:tcW w:w="5669" w:type="dxa"/>
          </w:tcPr>
          <w:p w14:paraId="00F66939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　　　　年　　月　　日</w:t>
            </w:r>
          </w:p>
        </w:tc>
      </w:tr>
    </w:tbl>
    <w:p w14:paraId="5D13C02B">
      <w:r>
        <w:br w:type="page"/>
      </w:r>
    </w:p>
    <w:p w14:paraId="1EBCF09A">
      <w:pPr>
        <w:spacing w:before="280" w:after="160"/>
      </w:pPr>
      <w:r>
        <w:rPr>
          <w:rFonts w:ascii="黑体" w:hAnsi="黑体" w:eastAsia="黑体"/>
          <w:b/>
          <w:sz w:val="32"/>
        </w:rPr>
        <w:t>目  录</w:t>
      </w:r>
    </w:p>
    <w:p w14:paraId="49E7A043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【填写说明】此处插入自动目录。方法：全篇完成后，在Word中点击“引用 → 目录 → 自动目录”生成。</w:t>
      </w:r>
    </w:p>
    <w:p w14:paraId="07033EAA">
      <w:r>
        <w:br w:type="page"/>
      </w:r>
    </w:p>
    <w:p w14:paraId="21E2843C">
      <w:pPr>
        <w:spacing w:before="280" w:after="160"/>
      </w:pPr>
      <w:r>
        <w:rPr>
          <w:rFonts w:ascii="黑体" w:hAnsi="黑体" w:eastAsia="黑体"/>
          <w:b/>
          <w:sz w:val="32"/>
        </w:rPr>
        <w:t>一、项目概述</w:t>
      </w:r>
    </w:p>
    <w:p w14:paraId="3ABAC7C5">
      <w:pPr>
        <w:spacing w:before="200" w:after="120"/>
      </w:pPr>
      <w:r>
        <w:rPr>
          <w:rFonts w:ascii="黑体" w:hAnsi="黑体" w:eastAsia="黑体"/>
          <w:b/>
          <w:sz w:val="28"/>
        </w:rPr>
        <w:t>1.1 项目背景</w:t>
      </w:r>
    </w:p>
    <w:p w14:paraId="280D1B79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【填写说明】简要说明本项目是基于</w:t>
      </w:r>
      <w:r>
        <w:rPr>
          <w:rFonts w:hint="eastAsia" w:ascii="宋体" w:hAnsi="宋体" w:eastAsia="宋体"/>
          <w:b w:val="0"/>
          <w:i/>
          <w:color w:val="808080"/>
          <w:sz w:val="21"/>
        </w:rPr>
        <w:t>《数据库原理与应用》</w:t>
      </w:r>
      <w:r>
        <w:rPr>
          <w:rFonts w:ascii="宋体" w:hAnsi="宋体" w:eastAsia="宋体"/>
          <w:b w:val="0"/>
          <w:i/>
          <w:color w:val="808080"/>
          <w:sz w:val="21"/>
        </w:rPr>
        <w:t>课程的哪个项目开展的，</w:t>
      </w:r>
      <w:r>
        <w:rPr>
          <w:rFonts w:hint="eastAsia" w:ascii="宋体" w:hAnsi="宋体" w:eastAsia="宋体"/>
          <w:b w:val="0"/>
          <w:i/>
          <w:color w:val="808080"/>
          <w:sz w:val="21"/>
        </w:rPr>
        <w:t>《数据库原理与应用》</w:t>
      </w:r>
      <w:r>
        <w:rPr>
          <w:rFonts w:ascii="宋体" w:hAnsi="宋体" w:eastAsia="宋体"/>
          <w:b w:val="0"/>
          <w:i/>
          <w:color w:val="808080"/>
          <w:sz w:val="21"/>
        </w:rPr>
        <w:t>课程项目的主题是什么（如：图书管理系统、学生成绩管理系统等）。</w:t>
      </w:r>
    </w:p>
    <w:p w14:paraId="3E11D913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4534E1D2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1709CDB5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4AE0A3A6">
      <w:pPr>
        <w:spacing w:before="200" w:after="120"/>
      </w:pPr>
      <w:r>
        <w:rPr>
          <w:rFonts w:ascii="黑体" w:hAnsi="黑体" w:eastAsia="黑体"/>
          <w:b/>
          <w:sz w:val="28"/>
        </w:rPr>
        <w:t>1.2 项目功能简介</w:t>
      </w:r>
    </w:p>
    <w:p w14:paraId="482C5554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【填写说明】概括说明本前端项目实现了哪些功能页面，每个页面的主要用途。</w:t>
      </w:r>
    </w:p>
    <w:p w14:paraId="401985C0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2F2D9703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5C923431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1DDA0B7A">
      <w:pPr>
        <w:spacing w:before="200" w:after="120"/>
        <w:rPr>
          <w:rFonts w:hint="eastAsia" w:ascii="黑体" w:hAnsi="黑体" w:eastAsia="黑体"/>
          <w:b/>
          <w:sz w:val="28"/>
          <w:lang w:val="en-US" w:eastAsia="zh-CN"/>
        </w:rPr>
      </w:pPr>
      <w:r>
        <w:rPr>
          <w:rFonts w:ascii="黑体" w:hAnsi="黑体" w:eastAsia="黑体"/>
          <w:b/>
          <w:sz w:val="28"/>
        </w:rPr>
        <w:t>1.</w:t>
      </w:r>
      <w:r>
        <w:rPr>
          <w:rFonts w:hint="eastAsia" w:ascii="黑体" w:hAnsi="黑体" w:eastAsia="黑体"/>
          <w:b/>
          <w:sz w:val="28"/>
          <w:lang w:val="en-US" w:eastAsia="zh-CN"/>
        </w:rPr>
        <w:t>3</w:t>
      </w:r>
      <w:r>
        <w:rPr>
          <w:rFonts w:ascii="黑体" w:hAnsi="黑体" w:eastAsia="黑体"/>
          <w:b/>
          <w:sz w:val="28"/>
        </w:rPr>
        <w:t xml:space="preserve"> 项目</w:t>
      </w:r>
      <w:r>
        <w:rPr>
          <w:rFonts w:hint="eastAsia" w:ascii="黑体" w:hAnsi="黑体" w:eastAsia="黑体"/>
          <w:b/>
          <w:sz w:val="28"/>
          <w:lang w:val="en-US" w:eastAsia="zh-CN"/>
        </w:rPr>
        <w:t>任务分配</w:t>
      </w:r>
    </w:p>
    <w:p w14:paraId="352B97AB">
      <w:pPr>
        <w:ind w:left="480"/>
        <w:rPr>
          <w:rFonts w:hint="default" w:ascii="黑体" w:hAnsi="黑体" w:eastAsia="黑体"/>
          <w:b/>
          <w:sz w:val="28"/>
          <w:lang w:val="en-US" w:eastAsia="zh-CN"/>
        </w:rPr>
      </w:pPr>
      <w:r>
        <w:rPr>
          <w:rFonts w:ascii="宋体" w:hAnsi="宋体" w:eastAsia="宋体"/>
          <w:b w:val="0"/>
          <w:i/>
          <w:color w:val="808080"/>
          <w:sz w:val="21"/>
        </w:rPr>
        <w:t>【填写说明】</w:t>
      </w:r>
      <w:r>
        <w:rPr>
          <w:rFonts w:hint="eastAsia" w:ascii="宋体" w:hAnsi="宋体"/>
          <w:b w:val="0"/>
          <w:i/>
          <w:color w:val="808080"/>
          <w:sz w:val="21"/>
          <w:lang w:val="en-US" w:eastAsia="zh-CN"/>
        </w:rPr>
        <w:t>说明小组中各个组员分配与完成的任务</w:t>
      </w:r>
      <w:r>
        <w:rPr>
          <w:rFonts w:ascii="宋体" w:hAnsi="宋体" w:eastAsia="宋体"/>
          <w:b w:val="0"/>
          <w:i/>
          <w:color w:val="808080"/>
          <w:sz w:val="21"/>
        </w:rPr>
        <w:t>。</w:t>
      </w:r>
    </w:p>
    <w:p w14:paraId="75CED08B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37AF8611">
      <w:pPr>
        <w:spacing w:before="280" w:after="160"/>
      </w:pPr>
      <w:bookmarkStart w:id="0" w:name="_GoBack"/>
      <w:bookmarkEnd w:id="0"/>
      <w:r>
        <w:rPr>
          <w:rFonts w:ascii="黑体" w:hAnsi="黑体" w:eastAsia="黑体"/>
          <w:b/>
          <w:sz w:val="32"/>
        </w:rPr>
        <w:t>二、数据库表结构</w:t>
      </w:r>
    </w:p>
    <w:p w14:paraId="34520D2C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【填写说明】粘贴数据库课程项目中的全部相关数据表结构截图（含字段名、数据类型、约束、主外键等信息）。每张表一个截图，并按顺序编号（如：表2-1 用户表（user）结构截图）。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54AA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34E336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图2-1　表名：____________　（此处粘贴表结构截图）</w:t>
            </w:r>
          </w:p>
          <w:p w14:paraId="3D0C8321">
            <w:pPr>
              <w:spacing w:after="0"/>
            </w:pPr>
          </w:p>
          <w:p w14:paraId="2FD09F2F">
            <w:pPr>
              <w:spacing w:after="0"/>
            </w:pPr>
          </w:p>
          <w:p w14:paraId="6B8EC98A">
            <w:pPr>
              <w:spacing w:after="0"/>
            </w:pPr>
          </w:p>
          <w:p w14:paraId="59583077">
            <w:pPr>
              <w:spacing w:after="0"/>
            </w:pPr>
          </w:p>
          <w:p w14:paraId="4EA8FCA4">
            <w:pPr>
              <w:spacing w:after="0"/>
            </w:pPr>
          </w:p>
          <w:p w14:paraId="35B83756">
            <w:pPr>
              <w:spacing w:after="0"/>
            </w:pPr>
          </w:p>
        </w:tc>
      </w:tr>
    </w:tbl>
    <w:p w14:paraId="50E8907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1337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4AE1D4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图2-2　表名：____________　（此处粘贴表结构截图）</w:t>
            </w:r>
          </w:p>
          <w:p w14:paraId="6B63BC29">
            <w:pPr>
              <w:spacing w:after="0"/>
            </w:pPr>
          </w:p>
          <w:p w14:paraId="6F17A8AD">
            <w:pPr>
              <w:spacing w:after="0"/>
            </w:pPr>
          </w:p>
          <w:p w14:paraId="311D552E">
            <w:pPr>
              <w:spacing w:after="0"/>
            </w:pPr>
          </w:p>
          <w:p w14:paraId="75472D5B">
            <w:pPr>
              <w:spacing w:after="0"/>
            </w:pPr>
          </w:p>
          <w:p w14:paraId="5B31A610">
            <w:pPr>
              <w:spacing w:after="0"/>
            </w:pPr>
          </w:p>
          <w:p w14:paraId="4D596D68">
            <w:pPr>
              <w:spacing w:after="0"/>
            </w:pPr>
          </w:p>
        </w:tc>
      </w:tr>
    </w:tbl>
    <w:p w14:paraId="20A7E5C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7E7C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682D13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图2-3　表名：____________　（此处粘贴表结构截图，不够可自行复制增加）</w:t>
            </w:r>
          </w:p>
          <w:p w14:paraId="614F7E55">
            <w:pPr>
              <w:spacing w:after="0"/>
            </w:pPr>
          </w:p>
          <w:p w14:paraId="67B4479A">
            <w:pPr>
              <w:spacing w:after="0"/>
            </w:pPr>
          </w:p>
          <w:p w14:paraId="58554650">
            <w:pPr>
              <w:spacing w:after="0"/>
            </w:pPr>
          </w:p>
          <w:p w14:paraId="62788E24">
            <w:pPr>
              <w:spacing w:after="0"/>
            </w:pPr>
          </w:p>
          <w:p w14:paraId="01742DE9">
            <w:pPr>
              <w:spacing w:after="0"/>
            </w:pPr>
          </w:p>
          <w:p w14:paraId="01DCF8E7">
            <w:pPr>
              <w:spacing w:after="0"/>
            </w:pPr>
          </w:p>
        </w:tc>
      </w:tr>
    </w:tbl>
    <w:p w14:paraId="28834162"/>
    <w:p w14:paraId="369C0571">
      <w:pPr>
        <w:spacing w:before="280" w:after="160"/>
      </w:pPr>
      <w:r>
        <w:rPr>
          <w:rFonts w:ascii="黑体" w:hAnsi="黑体" w:eastAsia="黑体"/>
          <w:b/>
          <w:sz w:val="32"/>
        </w:rPr>
        <w:t>三、页面设计与实现</w:t>
      </w:r>
    </w:p>
    <w:p w14:paraId="0874FEB6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【填写说明】每页一个小节：粘贴该页面的完整截图，并配文字说明页面功能、主要元素及其对应的数据库表字段。页面较多时请按 3.1、3.2、3.3…… 依次编号。</w:t>
      </w:r>
    </w:p>
    <w:p w14:paraId="5FE1B7DB">
      <w:pPr>
        <w:spacing w:before="200" w:after="120"/>
      </w:pPr>
      <w:r>
        <w:rPr>
          <w:rFonts w:ascii="黑体" w:hAnsi="黑体" w:eastAsia="黑体"/>
          <w:b/>
          <w:sz w:val="28"/>
        </w:rPr>
        <w:t>3.1 页面一（如：用户列表页 user_list.html）</w:t>
      </w:r>
    </w:p>
    <w:p w14:paraId="53416FBA">
      <w:pPr>
        <w:ind w:firstLine="480"/>
      </w:pPr>
      <w:r>
        <w:rPr>
          <w:rFonts w:ascii="宋体" w:hAnsi="宋体" w:eastAsia="宋体"/>
          <w:b w:val="0"/>
          <w:sz w:val="24"/>
        </w:rPr>
        <w:t>对应数据库表：表X：__________</w:t>
      </w:r>
    </w:p>
    <w:p w14:paraId="149E3107">
      <w:pPr>
        <w:ind w:firstLine="480"/>
      </w:pPr>
      <w:r>
        <w:rPr>
          <w:rFonts w:ascii="宋体" w:hAnsi="宋体" w:eastAsia="宋体"/>
          <w:b w:val="0"/>
          <w:sz w:val="24"/>
        </w:rPr>
        <w:t>页面功能说明：</w:t>
      </w:r>
    </w:p>
    <w:p w14:paraId="2A16110D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6BC27E02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3418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1A24FF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图3-1　页面截图（此处粘贴完整页面截图）</w:t>
            </w:r>
          </w:p>
          <w:p w14:paraId="47D82284">
            <w:pPr>
              <w:spacing w:after="0"/>
            </w:pPr>
          </w:p>
          <w:p w14:paraId="1F03F1DB">
            <w:pPr>
              <w:spacing w:after="0"/>
            </w:pPr>
          </w:p>
          <w:p w14:paraId="68B23EEC">
            <w:pPr>
              <w:spacing w:after="0"/>
            </w:pPr>
          </w:p>
          <w:p w14:paraId="2553ACA6">
            <w:pPr>
              <w:spacing w:after="0"/>
            </w:pPr>
          </w:p>
          <w:p w14:paraId="05004897">
            <w:pPr>
              <w:spacing w:after="0"/>
            </w:pPr>
          </w:p>
          <w:p w14:paraId="584FDDD2">
            <w:pPr>
              <w:spacing w:after="0"/>
            </w:pPr>
          </w:p>
        </w:tc>
      </w:tr>
    </w:tbl>
    <w:p w14:paraId="1C8B850E"/>
    <w:p w14:paraId="7A67272F">
      <w:pPr>
        <w:spacing w:before="200" w:after="120"/>
      </w:pPr>
      <w:r>
        <w:rPr>
          <w:rFonts w:ascii="黑体" w:hAnsi="黑体" w:eastAsia="黑体"/>
          <w:b/>
          <w:sz w:val="28"/>
        </w:rPr>
        <w:t>3.2 页面二（如：用户新增/编辑页 user_form.html）</w:t>
      </w:r>
    </w:p>
    <w:p w14:paraId="11C1DF1D">
      <w:pPr>
        <w:ind w:firstLine="480"/>
      </w:pPr>
      <w:r>
        <w:rPr>
          <w:rFonts w:ascii="宋体" w:hAnsi="宋体" w:eastAsia="宋体"/>
          <w:b w:val="0"/>
          <w:sz w:val="24"/>
        </w:rPr>
        <w:t>对应数据库表：表X：__________</w:t>
      </w:r>
    </w:p>
    <w:p w14:paraId="28F00C9A">
      <w:pPr>
        <w:ind w:firstLine="480"/>
      </w:pPr>
      <w:r>
        <w:rPr>
          <w:rFonts w:ascii="宋体" w:hAnsi="宋体" w:eastAsia="宋体"/>
          <w:b w:val="0"/>
          <w:sz w:val="24"/>
        </w:rPr>
        <w:t>页面功能说明：</w:t>
      </w:r>
    </w:p>
    <w:p w14:paraId="08CBC858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4FB21EC4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4F10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7433A3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图3-2　页面截图（此处粘贴完整页面截图）</w:t>
            </w:r>
          </w:p>
          <w:p w14:paraId="2EDEABAA">
            <w:pPr>
              <w:spacing w:after="0"/>
            </w:pPr>
          </w:p>
          <w:p w14:paraId="3ED7A606">
            <w:pPr>
              <w:spacing w:after="0"/>
            </w:pPr>
          </w:p>
          <w:p w14:paraId="3AF42140">
            <w:pPr>
              <w:spacing w:after="0"/>
            </w:pPr>
          </w:p>
          <w:p w14:paraId="05172423">
            <w:pPr>
              <w:spacing w:after="0"/>
            </w:pPr>
          </w:p>
          <w:p w14:paraId="6AC1F07C">
            <w:pPr>
              <w:spacing w:after="0"/>
            </w:pPr>
          </w:p>
          <w:p w14:paraId="518959D2">
            <w:pPr>
              <w:spacing w:after="0"/>
            </w:pPr>
          </w:p>
        </w:tc>
      </w:tr>
    </w:tbl>
    <w:p w14:paraId="64CC6187"/>
    <w:p w14:paraId="6338DBF1">
      <w:pPr>
        <w:spacing w:before="200" w:after="120"/>
      </w:pPr>
      <w:r>
        <w:rPr>
          <w:rFonts w:ascii="黑体" w:hAnsi="黑体" w:eastAsia="黑体"/>
          <w:b/>
          <w:sz w:val="28"/>
        </w:rPr>
        <w:t>3.3 页面三</w:t>
      </w:r>
    </w:p>
    <w:p w14:paraId="07EA3F8C">
      <w:pPr>
        <w:ind w:firstLine="480"/>
      </w:pPr>
      <w:r>
        <w:rPr>
          <w:rFonts w:ascii="宋体" w:hAnsi="宋体" w:eastAsia="宋体"/>
          <w:b w:val="0"/>
          <w:sz w:val="24"/>
        </w:rPr>
        <w:t>对应数据库表：表X：__________</w:t>
      </w:r>
    </w:p>
    <w:p w14:paraId="176A9101">
      <w:pPr>
        <w:ind w:firstLine="480"/>
      </w:pPr>
      <w:r>
        <w:rPr>
          <w:rFonts w:ascii="宋体" w:hAnsi="宋体" w:eastAsia="宋体"/>
          <w:b w:val="0"/>
          <w:sz w:val="24"/>
        </w:rPr>
        <w:t>页面功能说明：</w:t>
      </w:r>
    </w:p>
    <w:p w14:paraId="57635DEE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2AD79299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27A7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0A329A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图3-3　页面截图（此处粘贴完整页面截图）</w:t>
            </w:r>
          </w:p>
          <w:p w14:paraId="6E348960">
            <w:pPr>
              <w:spacing w:after="0"/>
            </w:pPr>
          </w:p>
          <w:p w14:paraId="6D4286EF">
            <w:pPr>
              <w:spacing w:after="0"/>
            </w:pPr>
          </w:p>
          <w:p w14:paraId="1A682F52">
            <w:pPr>
              <w:spacing w:after="0"/>
            </w:pPr>
          </w:p>
          <w:p w14:paraId="71AFB5C6">
            <w:pPr>
              <w:spacing w:after="0"/>
            </w:pPr>
          </w:p>
          <w:p w14:paraId="6F770201">
            <w:pPr>
              <w:spacing w:after="0"/>
            </w:pPr>
          </w:p>
          <w:p w14:paraId="6A77D5FC">
            <w:pPr>
              <w:spacing w:after="0"/>
            </w:pPr>
          </w:p>
        </w:tc>
      </w:tr>
    </w:tbl>
    <w:p w14:paraId="47035299"/>
    <w:p w14:paraId="387D31D4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【填写说明】以上仅为示例，请按实际页面数量复制/增删小节，每个页面一个小节。</w:t>
      </w:r>
    </w:p>
    <w:p w14:paraId="5B73144F">
      <w:pPr>
        <w:spacing w:before="280" w:after="160"/>
      </w:pPr>
      <w:r>
        <w:rPr>
          <w:rFonts w:ascii="黑体" w:hAnsi="黑体" w:eastAsia="黑体"/>
          <w:b/>
          <w:sz w:val="32"/>
        </w:rPr>
        <w:t>四、页面与数据表的对应关系</w:t>
      </w:r>
    </w:p>
    <w:p w14:paraId="34021744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【填写说明】按下表逐页说明页面与数据库表的对应关系，字段较多时可分行填写。页面较多时可自行增加表格行。</w:t>
      </w:r>
    </w:p>
    <w:p w14:paraId="1B4F04F9">
      <w:pPr>
        <w:jc w:val="center"/>
      </w:pPr>
      <w:r>
        <w:rPr>
          <w:rFonts w:ascii="宋体" w:hAnsi="宋体" w:eastAsia="宋体"/>
          <w:b/>
          <w:sz w:val="24"/>
        </w:rPr>
        <w:t>表4-1　页面与数据表对应关系表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2259"/>
        <w:gridCol w:w="1575"/>
        <w:gridCol w:w="3321"/>
        <w:gridCol w:w="1050"/>
      </w:tblGrid>
      <w:tr w14:paraId="3B9B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849AC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w="2268" w:type="dxa"/>
          </w:tcPr>
          <w:p w14:paraId="0863DF5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页面名称（文件名）</w:t>
            </w:r>
          </w:p>
        </w:tc>
        <w:tc>
          <w:tcPr>
            <w:tcW w:w="1701" w:type="dxa"/>
          </w:tcPr>
          <w:p w14:paraId="7B61735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对应数据库表</w:t>
            </w:r>
          </w:p>
        </w:tc>
        <w:tc>
          <w:tcPr>
            <w:tcW w:w="3685" w:type="dxa"/>
          </w:tcPr>
          <w:p w14:paraId="446DE21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页面对应字段/功能</w:t>
            </w:r>
          </w:p>
        </w:tc>
        <w:tc>
          <w:tcPr>
            <w:tcW w:w="1134" w:type="dxa"/>
          </w:tcPr>
          <w:p w14:paraId="6A8261E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截图编号</w:t>
            </w:r>
          </w:p>
        </w:tc>
      </w:tr>
      <w:tr w14:paraId="1B11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2203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w="2268" w:type="dxa"/>
          </w:tcPr>
          <w:p w14:paraId="094B3E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如：用户列表页（user_list.html）</w:t>
            </w:r>
          </w:p>
        </w:tc>
        <w:tc>
          <w:tcPr>
            <w:tcW w:w="1701" w:type="dxa"/>
          </w:tcPr>
          <w:p w14:paraId="6155C7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如：user表</w:t>
            </w:r>
          </w:p>
        </w:tc>
        <w:tc>
          <w:tcPr>
            <w:tcW w:w="3685" w:type="dxa"/>
          </w:tcPr>
          <w:p w14:paraId="7134DB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如：表格各列对应user表字段；查询框对应name字段</w:t>
            </w:r>
          </w:p>
        </w:tc>
        <w:tc>
          <w:tcPr>
            <w:tcW w:w="1134" w:type="dxa"/>
          </w:tcPr>
          <w:p w14:paraId="5A4C85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图3-1</w:t>
            </w:r>
          </w:p>
        </w:tc>
      </w:tr>
      <w:tr w14:paraId="31D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4263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w="2268" w:type="dxa"/>
          </w:tcPr>
          <w:p w14:paraId="560F0D8E">
            <w:pPr>
              <w:spacing w:after="0"/>
              <w:jc w:val="center"/>
            </w:pPr>
          </w:p>
        </w:tc>
        <w:tc>
          <w:tcPr>
            <w:tcW w:w="1701" w:type="dxa"/>
          </w:tcPr>
          <w:p w14:paraId="0FA0A84C">
            <w:pPr>
              <w:spacing w:after="0"/>
              <w:jc w:val="center"/>
            </w:pPr>
          </w:p>
        </w:tc>
        <w:tc>
          <w:tcPr>
            <w:tcW w:w="3685" w:type="dxa"/>
          </w:tcPr>
          <w:p w14:paraId="67741DA6">
            <w:pPr>
              <w:spacing w:after="0"/>
              <w:jc w:val="center"/>
            </w:pPr>
          </w:p>
        </w:tc>
        <w:tc>
          <w:tcPr>
            <w:tcW w:w="1134" w:type="dxa"/>
          </w:tcPr>
          <w:p w14:paraId="36B8E392">
            <w:pPr>
              <w:spacing w:after="0"/>
              <w:jc w:val="center"/>
            </w:pPr>
          </w:p>
        </w:tc>
      </w:tr>
      <w:tr w14:paraId="1BF8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7BD1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w="2268" w:type="dxa"/>
          </w:tcPr>
          <w:p w14:paraId="0875F69C">
            <w:pPr>
              <w:spacing w:after="0"/>
              <w:jc w:val="center"/>
            </w:pPr>
          </w:p>
        </w:tc>
        <w:tc>
          <w:tcPr>
            <w:tcW w:w="1701" w:type="dxa"/>
          </w:tcPr>
          <w:p w14:paraId="01F4F098">
            <w:pPr>
              <w:spacing w:after="0"/>
              <w:jc w:val="center"/>
            </w:pPr>
          </w:p>
        </w:tc>
        <w:tc>
          <w:tcPr>
            <w:tcW w:w="3685" w:type="dxa"/>
          </w:tcPr>
          <w:p w14:paraId="3AE6123B">
            <w:pPr>
              <w:spacing w:after="0"/>
              <w:jc w:val="center"/>
            </w:pPr>
          </w:p>
        </w:tc>
        <w:tc>
          <w:tcPr>
            <w:tcW w:w="1134" w:type="dxa"/>
          </w:tcPr>
          <w:p w14:paraId="0F4D7A42">
            <w:pPr>
              <w:spacing w:after="0"/>
              <w:jc w:val="center"/>
            </w:pPr>
          </w:p>
        </w:tc>
      </w:tr>
      <w:tr w14:paraId="7A09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285E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w="2268" w:type="dxa"/>
          </w:tcPr>
          <w:p w14:paraId="76417592">
            <w:pPr>
              <w:spacing w:after="0"/>
              <w:jc w:val="center"/>
            </w:pPr>
          </w:p>
        </w:tc>
        <w:tc>
          <w:tcPr>
            <w:tcW w:w="1701" w:type="dxa"/>
          </w:tcPr>
          <w:p w14:paraId="4217140C">
            <w:pPr>
              <w:spacing w:after="0"/>
              <w:jc w:val="center"/>
            </w:pPr>
          </w:p>
        </w:tc>
        <w:tc>
          <w:tcPr>
            <w:tcW w:w="3685" w:type="dxa"/>
          </w:tcPr>
          <w:p w14:paraId="4C0174F8">
            <w:pPr>
              <w:spacing w:after="0"/>
              <w:jc w:val="center"/>
            </w:pPr>
          </w:p>
        </w:tc>
        <w:tc>
          <w:tcPr>
            <w:tcW w:w="1134" w:type="dxa"/>
          </w:tcPr>
          <w:p w14:paraId="67C4CE89">
            <w:pPr>
              <w:spacing w:after="0"/>
              <w:jc w:val="center"/>
            </w:pPr>
          </w:p>
        </w:tc>
      </w:tr>
      <w:tr w14:paraId="4E2B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52BD7C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w="2268" w:type="dxa"/>
          </w:tcPr>
          <w:p w14:paraId="4C2CA5F6">
            <w:pPr>
              <w:spacing w:after="0"/>
              <w:jc w:val="center"/>
            </w:pPr>
          </w:p>
        </w:tc>
        <w:tc>
          <w:tcPr>
            <w:tcW w:w="1701" w:type="dxa"/>
          </w:tcPr>
          <w:p w14:paraId="3198D5EE">
            <w:pPr>
              <w:spacing w:after="0"/>
              <w:jc w:val="center"/>
            </w:pPr>
          </w:p>
        </w:tc>
        <w:tc>
          <w:tcPr>
            <w:tcW w:w="3685" w:type="dxa"/>
          </w:tcPr>
          <w:p w14:paraId="17506221">
            <w:pPr>
              <w:spacing w:after="0"/>
              <w:jc w:val="center"/>
            </w:pPr>
          </w:p>
        </w:tc>
        <w:tc>
          <w:tcPr>
            <w:tcW w:w="1134" w:type="dxa"/>
          </w:tcPr>
          <w:p w14:paraId="4543AE8A">
            <w:pPr>
              <w:spacing w:after="0"/>
              <w:jc w:val="center"/>
            </w:pPr>
          </w:p>
        </w:tc>
      </w:tr>
    </w:tbl>
    <w:p w14:paraId="57B26A4B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4516DCF5">
      <w:pPr>
        <w:spacing w:before="280" w:after="160"/>
      </w:pPr>
      <w:r>
        <w:rPr>
          <w:rFonts w:ascii="黑体" w:hAnsi="黑体" w:eastAsia="黑体"/>
          <w:b/>
          <w:sz w:val="32"/>
        </w:rPr>
        <w:t>五、代码规范与文件结构说明</w:t>
      </w:r>
    </w:p>
    <w:p w14:paraId="57574D26">
      <w:pPr>
        <w:spacing w:before="200" w:after="120"/>
      </w:pPr>
      <w:r>
        <w:rPr>
          <w:rFonts w:ascii="黑体" w:hAnsi="黑体" w:eastAsia="黑体"/>
          <w:b/>
          <w:sz w:val="28"/>
        </w:rPr>
        <w:t>5.1 项目文件结构</w:t>
      </w:r>
    </w:p>
    <w:p w14:paraId="4BBDAA8C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【填写说明】用文字或目录树形式说明项目的文件组织结构，并粘贴项目目录截图。</w:t>
      </w:r>
    </w:p>
    <w:p w14:paraId="5C6F0F0A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07D99038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180C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5DDA32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图5-1　项目文件目录结构截图</w:t>
            </w:r>
          </w:p>
          <w:p w14:paraId="3E45A245">
            <w:pPr>
              <w:spacing w:after="0"/>
            </w:pPr>
          </w:p>
          <w:p w14:paraId="63DA6DA2">
            <w:pPr>
              <w:spacing w:after="0"/>
            </w:pPr>
          </w:p>
          <w:p w14:paraId="323F2CF6">
            <w:pPr>
              <w:spacing w:after="0"/>
            </w:pPr>
          </w:p>
          <w:p w14:paraId="65B2E863">
            <w:pPr>
              <w:spacing w:after="0"/>
            </w:pPr>
          </w:p>
          <w:p w14:paraId="35551B23">
            <w:pPr>
              <w:spacing w:after="0"/>
            </w:pPr>
          </w:p>
          <w:p w14:paraId="06D1CAF8">
            <w:pPr>
              <w:spacing w:after="0"/>
            </w:pPr>
          </w:p>
        </w:tc>
      </w:tr>
    </w:tbl>
    <w:p w14:paraId="3A559D8B"/>
    <w:p w14:paraId="5E85740D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090B7ABE">
      <w:pPr>
        <w:spacing w:before="280" w:after="160"/>
      </w:pPr>
      <w:r>
        <w:rPr>
          <w:rFonts w:ascii="黑体" w:hAnsi="黑体" w:eastAsia="黑体"/>
          <w:b/>
          <w:sz w:val="32"/>
        </w:rPr>
        <w:t>六、AI工具交流记录（加分项）</w:t>
      </w:r>
    </w:p>
    <w:p w14:paraId="68244C9A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本部分为选做加分项。请提供与AI工具交流的完整记录（截图或文字记录均可），包括但不限于：向AI提出的问题、AI的回答、本人对AI生成内容的修改与采纳说明。交流记录应真实、完整，并能体现本人的理解与思考。记录较多时可自行增加小节。</w:t>
      </w:r>
    </w:p>
    <w:p w14:paraId="0A711ED5">
      <w:pPr>
        <w:spacing w:before="200" w:after="120"/>
      </w:pPr>
      <w:r>
        <w:rPr>
          <w:rFonts w:ascii="黑体" w:hAnsi="黑体" w:eastAsia="黑体"/>
          <w:b/>
          <w:sz w:val="28"/>
        </w:rPr>
        <w:t>6.1 交流记录一</w:t>
      </w:r>
    </w:p>
    <w:p w14:paraId="0AB1F5CA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【填写说明】说明本次交流解决的问题（如：页面布局设计、表单校验代码等）。</w:t>
      </w:r>
    </w:p>
    <w:p w14:paraId="76C59E09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00FBE77D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2A4C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1C44E0C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图6-1　AI交流记录截图</w:t>
            </w:r>
          </w:p>
          <w:p w14:paraId="00E59CE8">
            <w:pPr>
              <w:spacing w:after="0"/>
            </w:pPr>
          </w:p>
          <w:p w14:paraId="60A9BEC6">
            <w:pPr>
              <w:spacing w:after="0"/>
            </w:pPr>
          </w:p>
          <w:p w14:paraId="60F3D3AE">
            <w:pPr>
              <w:spacing w:after="0"/>
            </w:pPr>
          </w:p>
          <w:p w14:paraId="2966D97C">
            <w:pPr>
              <w:spacing w:after="0"/>
            </w:pPr>
          </w:p>
          <w:p w14:paraId="70390EF7">
            <w:pPr>
              <w:spacing w:after="0"/>
            </w:pPr>
          </w:p>
          <w:p w14:paraId="46703A08">
            <w:pPr>
              <w:spacing w:after="0"/>
            </w:pPr>
          </w:p>
        </w:tc>
      </w:tr>
    </w:tbl>
    <w:p w14:paraId="5DEA68DA"/>
    <w:p w14:paraId="757DA699">
      <w:pPr>
        <w:spacing w:before="200" w:after="120"/>
      </w:pPr>
      <w:r>
        <w:rPr>
          <w:rFonts w:ascii="黑体" w:hAnsi="黑体" w:eastAsia="黑体"/>
          <w:b/>
          <w:sz w:val="28"/>
        </w:rPr>
        <w:t>6.2 交流记录二</w:t>
      </w:r>
    </w:p>
    <w:p w14:paraId="0913EA6E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1A014A4E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4C644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</w:tcPr>
          <w:p w14:paraId="4DCEC3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2"/>
              </w:rPr>
              <w:t>图6-2　AI交流记录截图</w:t>
            </w:r>
          </w:p>
          <w:p w14:paraId="0D3AA560">
            <w:pPr>
              <w:spacing w:after="0"/>
            </w:pPr>
          </w:p>
          <w:p w14:paraId="00D0456D">
            <w:pPr>
              <w:spacing w:after="0"/>
            </w:pPr>
          </w:p>
          <w:p w14:paraId="1A332CAC">
            <w:pPr>
              <w:spacing w:after="0"/>
            </w:pPr>
          </w:p>
          <w:p w14:paraId="075C22CD">
            <w:pPr>
              <w:spacing w:after="0"/>
            </w:pPr>
          </w:p>
          <w:p w14:paraId="06C0D642">
            <w:pPr>
              <w:spacing w:after="0"/>
            </w:pPr>
          </w:p>
          <w:p w14:paraId="1A9353BA">
            <w:pPr>
              <w:spacing w:after="0"/>
            </w:pPr>
          </w:p>
        </w:tc>
      </w:tr>
    </w:tbl>
    <w:p w14:paraId="511B0699"/>
    <w:p w14:paraId="347AAE6D">
      <w:pPr>
        <w:spacing w:before="200" w:after="120"/>
      </w:pPr>
      <w:r>
        <w:rPr>
          <w:rFonts w:ascii="黑体" w:hAnsi="黑体" w:eastAsia="黑体"/>
          <w:b/>
          <w:sz w:val="28"/>
        </w:rPr>
        <w:t>6.3 本人对AI生成内容的修改与采纳说明</w:t>
      </w:r>
    </w:p>
    <w:p w14:paraId="342DB0B4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【填写说明】总结说明哪些AI生成的内容被直接采用、哪些经过修改后采用、哪些未被采用及原因，体现本人对代码的理解。</w:t>
      </w:r>
    </w:p>
    <w:p w14:paraId="61B7607B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1409735D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4D37E323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7970EC3E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61D0932E">
      <w:pPr>
        <w:spacing w:before="280" w:after="160"/>
      </w:pPr>
      <w:r>
        <w:rPr>
          <w:rFonts w:ascii="黑体" w:hAnsi="黑体" w:eastAsia="黑体"/>
          <w:b/>
          <w:sz w:val="32"/>
        </w:rPr>
        <w:t>七、项目总结</w:t>
      </w:r>
    </w:p>
    <w:p w14:paraId="4563EAD1">
      <w:pPr>
        <w:ind w:left="480"/>
      </w:pPr>
      <w:r>
        <w:rPr>
          <w:rFonts w:ascii="宋体" w:hAnsi="宋体" w:eastAsia="宋体"/>
          <w:b w:val="0"/>
          <w:i/>
          <w:color w:val="808080"/>
          <w:sz w:val="21"/>
        </w:rPr>
        <w:t>【填写说明】总结本次项目开发的收获与不足，例如：对数据库表与页面对应关系的理解、前端技术掌握情况、遇到的问题及解决方法等。</w:t>
      </w:r>
    </w:p>
    <w:p w14:paraId="4409C5E2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3EDF2E28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678EA6A1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p w14:paraId="6BD1F39A">
      <w:r>
        <w:rPr>
          <w:rFonts w:ascii="宋体" w:hAnsi="宋体" w:eastAsia="宋体"/>
          <w:b w:val="0"/>
          <w:color w:val="808080"/>
          <w:sz w:val="22"/>
        </w:rPr>
        <w:t>＿＿＿＿＿＿＿＿＿＿＿＿＿＿＿＿＿＿＿＿＿＿＿＿＿＿＿＿＿＿＿＿＿＿＿＿＿＿＿＿＿＿＿＿＿＿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02217A"/>
    <w:rsid w:val="19B0025A"/>
    <w:rsid w:val="21EF23EB"/>
    <w:rsid w:val="22486A69"/>
    <w:rsid w:val="42BE0955"/>
    <w:rsid w:val="465A6BE7"/>
    <w:rsid w:val="510932DE"/>
    <w:rsid w:val="557969F2"/>
    <w:rsid w:val="5A5F47D7"/>
    <w:rsid w:val="5A7A0667"/>
    <w:rsid w:val="604C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2402</Words>
  <Characters>2579</Characters>
  <Lines>0</Lines>
  <Paragraphs>0</Paragraphs>
  <TotalTime>1</TotalTime>
  <ScaleCrop>false</ScaleCrop>
  <LinksUpToDate>false</LinksUpToDate>
  <CharactersWithSpaces>2629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Lity</cp:lastModifiedBy>
  <dcterms:modified xsi:type="dcterms:W3CDTF">2026-10-15T06:18:59Z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eyJoZGlkIjoiNjVmODEwY2U3MTk2MzA1NmQ0YTYyY2JmMmUzNGI3MjciLCJ1c2VySWQiOiI1NTM0NTU3OTkifQ==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5233E8B047A941D2A73E5271318A21F0_12</vt:lpwstr>
  </property>
</Properties>
</file>